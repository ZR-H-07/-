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E8FA8">
      <w:pPr>
        <w:spacing w:before="140" w:after="40"/>
      </w:pPr>
      <w:r>
        <w:rPr>
          <w:rFonts w:ascii="Arial" w:hAnsi="Arial" w:eastAsia="黑体"/>
          <w:b/>
          <w:sz w:val="30"/>
        </w:rPr>
        <w:t>数据结构概念提纲</w:t>
      </w:r>
    </w:p>
    <w:p w14:paraId="622575CA">
      <w:pPr>
        <w:spacing w:after="20"/>
      </w:pPr>
      <w:r>
        <w:rPr>
          <w:rFonts w:ascii="Times New Roman" w:hAnsi="Times New Roman" w:eastAsia="宋体"/>
          <w:b w:val="0"/>
          <w:sz w:val="19"/>
        </w:rPr>
        <w:t>这份提纲不讲代码，只讲每种数据结构本身：它解决什么问题、数据在里面是怎么摆的、能做哪些事、哪些性质是考试常考的。看代码提纲看不懂某段代码时，回到这份查它背后的结构是什么意思。</w:t>
      </w:r>
    </w:p>
    <w:p w14:paraId="4038F2D7">
      <w:pPr>
        <w:spacing w:before="140" w:after="40"/>
      </w:pPr>
      <w:r>
        <w:rPr>
          <w:rFonts w:ascii="Arial" w:hAnsi="Arial" w:eastAsia="黑体"/>
          <w:b/>
          <w:sz w:val="30"/>
        </w:rPr>
        <w:t>一、绪论</w:t>
      </w:r>
    </w:p>
    <w:p w14:paraId="0BA73AE8">
      <w:pPr>
        <w:spacing w:before="140" w:after="40"/>
      </w:pPr>
      <w:r>
        <w:rPr>
          <w:rFonts w:ascii="Arial" w:hAnsi="Arial" w:eastAsia="黑体"/>
          <w:b/>
          <w:sz w:val="25"/>
        </w:rPr>
        <w:t>1. 数据结构研究什么</w:t>
      </w:r>
    </w:p>
    <w:p w14:paraId="5D68546A">
      <w:pPr>
        <w:spacing w:after="20"/>
      </w:pPr>
      <w:r>
        <w:rPr>
          <w:rFonts w:ascii="Times New Roman" w:hAnsi="Times New Roman" w:eastAsia="宋体"/>
          <w:b w:val="0"/>
          <w:sz w:val="19"/>
        </w:rPr>
        <w:t>程序 = 数据 + 操作。同样一批数据，组织方式不同，操作的效率天差地别。比如要在 10 万个学号里查某个学号：数据随便堆放，只能一个一个比对，平均要比对 5 万次；数据按学号排好序就能二分，最多比对 17 次。数据没变，变的只是组织方式，这就是数据结构要研究的事。</w:t>
      </w:r>
    </w:p>
    <w:p w14:paraId="4CF51F22">
      <w:pPr>
        <w:spacing w:after="20"/>
      </w:pPr>
      <w:r>
        <w:rPr>
          <w:rFonts w:ascii="Times New Roman" w:hAnsi="Times New Roman" w:eastAsia="宋体"/>
          <w:b w:val="0"/>
          <w:sz w:val="19"/>
        </w:rPr>
        <w:t>具体说有三层：</w:t>
      </w:r>
    </w:p>
    <w:p w14:paraId="4E031039">
      <w:pPr>
        <w:spacing w:after="20"/>
      </w:pPr>
      <w:r>
        <w:rPr>
          <w:rFonts w:ascii="Times New Roman" w:hAnsi="Times New Roman" w:eastAsia="宋体"/>
          <w:b w:val="0"/>
          <w:sz w:val="19"/>
        </w:rPr>
        <w:t>- 逻辑结构：数据元素之间的逻辑关系是什么。全书只有四种——集合（彼此无关系）、线性结构（一对一排队）、树形结构（一对多层次）、图状结构（多对多任意关系）</w:t>
      </w:r>
    </w:p>
    <w:p w14:paraId="2B82C23B">
      <w:pPr>
        <w:spacing w:after="20"/>
      </w:pPr>
      <w:r>
        <w:rPr>
          <w:rFonts w:ascii="Times New Roman" w:hAnsi="Times New Roman" w:eastAsia="宋体"/>
          <w:b w:val="0"/>
          <w:sz w:val="19"/>
        </w:rPr>
        <w:t>- 存储结构：逻辑结构在内存里怎么放。基本两种——顺序存储（挨着放）和链式存储（用指针连起来）。同一种逻辑结构可以选不同的存储结构，这是第二章链表和顺序表的区别根源</w:t>
      </w:r>
    </w:p>
    <w:p w14:paraId="05E8D80F">
      <w:pPr>
        <w:spacing w:after="20"/>
      </w:pPr>
      <w:r>
        <w:rPr>
          <w:rFonts w:ascii="Times New Roman" w:hAnsi="Times New Roman" w:eastAsia="宋体"/>
          <w:b w:val="0"/>
          <w:sz w:val="19"/>
        </w:rPr>
        <w:t>- 数据的运算：对这种结构能做什么操作（插入、删除、查找……），以及每种操作在不同存储方式下的代价</w:t>
      </w:r>
    </w:p>
    <w:p w14:paraId="56B91080">
      <w:pPr>
        <w:spacing w:before="140" w:after="40"/>
      </w:pPr>
      <w:r>
        <w:rPr>
          <w:rFonts w:ascii="Arial" w:hAnsi="Arial" w:eastAsia="黑体"/>
          <w:b/>
          <w:sz w:val="25"/>
        </w:rPr>
        <w:t>2. 什么是算法和算法的评价</w:t>
      </w:r>
    </w:p>
    <w:p w14:paraId="055423F5">
      <w:pPr>
        <w:spacing w:after="20"/>
      </w:pPr>
      <w:r>
        <w:rPr>
          <w:rFonts w:ascii="Times New Roman" w:hAnsi="Times New Roman" w:eastAsia="宋体"/>
          <w:b w:val="0"/>
          <w:sz w:val="19"/>
        </w:rPr>
        <w:t>算法是解决问题的步骤。评价算法主要看两条：时间复杂度（步数随数据量增长多快）和空间复杂度（额外占用多少内存）。本书只要求会分析简单程序的复杂度，记住两条就够：</w:t>
      </w:r>
    </w:p>
    <w:p w14:paraId="23B9C35E">
      <w:pPr>
        <w:spacing w:after="20"/>
      </w:pPr>
      <w:r>
        <w:rPr>
          <w:rFonts w:ascii="Times New Roman" w:hAnsi="Times New Roman" w:eastAsia="宋体"/>
          <w:b w:val="0"/>
          <w:sz w:val="19"/>
        </w:rPr>
        <w:t>- 一个循环跑 n 次是 O(n)，两层嵌套循环是 O(n²)</w:t>
      </w:r>
    </w:p>
    <w:p w14:paraId="7581327D">
      <w:pPr>
        <w:spacing w:after="20"/>
      </w:pPr>
      <w:r>
        <w:rPr>
          <w:rFonts w:ascii="Times New Roman" w:hAnsi="Times New Roman" w:eastAsia="宋体"/>
          <w:b w:val="0"/>
          <w:sz w:val="19"/>
        </w:rPr>
        <w:t>- 递归程序看递归深度：汉诺塔是 O(2ⁿ)，每次问题规模减半的（如对半查找）是 O(log n)</w:t>
      </w:r>
    </w:p>
    <w:p w14:paraId="0D46668D">
      <w:pPr>
        <w:spacing w:before="140" w:after="40"/>
      </w:pPr>
      <w:r>
        <w:rPr>
          <w:rFonts w:ascii="Arial" w:hAnsi="Arial" w:eastAsia="黑体"/>
          <w:b/>
          <w:sz w:val="30"/>
        </w:rPr>
        <w:t>二、线性表</w:t>
      </w:r>
    </w:p>
    <w:p w14:paraId="0F8FF696">
      <w:pPr>
        <w:spacing w:after="20"/>
      </w:pPr>
      <w:r>
        <w:rPr>
          <w:rFonts w:ascii="Times New Roman" w:hAnsi="Times New Roman" w:eastAsia="宋体"/>
          <w:b w:val="0"/>
          <w:sz w:val="19"/>
        </w:rPr>
        <w:t>线性表是 n 个数据元素的有限序列。特点是：元素之间是一对一的关系，每个元素至多一个直接前驱、一个直接后继。生活中的例子：一列火车（每节车厢前后只连一节）、一周七天。线性表有两种实现，是全书一切结构的基础。</w:t>
      </w:r>
    </w:p>
    <w:p w14:paraId="48D5A685">
      <w:pPr>
        <w:spacing w:before="140" w:after="40"/>
      </w:pPr>
      <w:r>
        <w:rPr>
          <w:rFonts w:ascii="Arial" w:hAnsi="Arial" w:eastAsia="黑体"/>
          <w:b/>
          <w:sz w:val="25"/>
        </w:rPr>
        <w:t>1. 顺序表：用数组实现</w:t>
      </w:r>
    </w:p>
    <w:p w14:paraId="36F18734">
      <w:pPr>
        <w:spacing w:after="20"/>
      </w:pPr>
      <w:r>
        <w:rPr>
          <w:rFonts w:ascii="Times New Roman" w:hAnsi="Times New Roman" w:eastAsia="宋体"/>
          <w:b w:val="0"/>
          <w:sz w:val="19"/>
        </w:rPr>
        <w:t>元素在内存中占据连续的空间，第 i 个元素后面紧跟第 i+1 个。由于物理位置和逻辑位置一致，只要知道表头地址，第 i 个元素的地址可以直接算出来：</w:t>
      </w:r>
    </w:p>
    <w:p w14:paraId="6AAB069D">
      <w:pPr>
        <w:spacing w:after="20"/>
      </w:pPr>
      <w:r>
        <w:rPr>
          <w:rFonts w:ascii="Times New Roman" w:hAnsi="Times New Roman" w:eastAsia="宋体"/>
          <w:b w:val="0"/>
          <w:sz w:val="19"/>
        </w:rPr>
        <w:t>Loc(i) = Loc(1) + (i − 1) × 每个元素占的字节数</w:t>
      </w:r>
    </w:p>
    <w:p w14:paraId="4A18F547">
      <w:pPr>
        <w:spacing w:after="20"/>
      </w:pPr>
      <w:r>
        <w:rPr>
          <w:rFonts w:ascii="Times New Roman" w:hAnsi="Times New Roman" w:eastAsia="宋体"/>
          <w:b w:val="0"/>
          <w:sz w:val="19"/>
        </w:rPr>
        <w:t>所以顺序表最大的特点是随机存取：取第 i 个元素、改第 i 个元素都是一步完成，和表有多长无关。</w:t>
      </w:r>
    </w:p>
    <w:p w14:paraId="0C349C8E">
      <w:pPr>
        <w:spacing w:after="20"/>
      </w:pPr>
      <w:r>
        <w:rPr>
          <w:rFonts w:ascii="Times New Roman" w:hAnsi="Times New Roman" w:eastAsia="宋体"/>
          <w:b w:val="0"/>
          <w:sz w:val="19"/>
        </w:rPr>
        <w:t>代价出在插入和删除上。要在第 i 个位置插入一个元素，原来第 i 个及以后的元素全部要往后挪一格；删除同理，后面的元素全部往前补一格。移动次数平均是表长的一半，也就是说插入删除的代价是 O(n)。</w:t>
      </w:r>
    </w:p>
    <w:p w14:paraId="6D968230">
      <w:pPr>
        <w:spacing w:after="20"/>
      </w:pPr>
      <w:r>
        <w:rPr>
          <w:rFonts w:ascii="Times New Roman" w:hAnsi="Times New Roman" w:eastAsia="宋体"/>
          <w:b w:val="0"/>
          <w:sz w:val="19"/>
        </w:rPr>
        <w:t>结论：顺序表适合"查和改多、插入删除少"的场合。</w:t>
      </w:r>
    </w:p>
    <w:p w14:paraId="0E9018CE">
      <w:pPr>
        <w:spacing w:before="140" w:after="40"/>
      </w:pPr>
      <w:r>
        <w:rPr>
          <w:rFonts w:ascii="Arial" w:hAnsi="Arial" w:eastAsia="黑体"/>
          <w:b/>
          <w:sz w:val="25"/>
        </w:rPr>
        <w:t>2. 单链表：用指针实现</w:t>
      </w:r>
    </w:p>
    <w:p w14:paraId="0B2F7D22">
      <w:pPr>
        <w:spacing w:after="20"/>
      </w:pPr>
      <w:r>
        <w:rPr>
          <w:rFonts w:ascii="Times New Roman" w:hAnsi="Times New Roman" w:eastAsia="宋体"/>
          <w:b w:val="0"/>
          <w:sz w:val="19"/>
        </w:rPr>
        <w:t>顺序表要求内存中有一整块连续空间，表大了可能找不到这么大的地方；插入删除又要大量搬动元素。链表换一种思路：每个元素单独存放，存的时候多带一个指针，指向逻辑上的下一个元素。这两个部分合成一个结点：</w:t>
      </w:r>
    </w:p>
    <w:p w14:paraId="423AC781">
      <w:pPr>
        <w:shd w:val="clear" w:fill="F5F5F5"/>
        <w:spacing w:before="20" w:after="60"/>
        <w:ind w:left="142"/>
      </w:pPr>
      <w:r>
        <w:rPr>
          <w:rFonts w:ascii="Consolas" w:hAnsi="Consolas" w:eastAsia="宋体"/>
          <w:b w:val="0"/>
          <w:sz w:val="16"/>
        </w:rPr>
        <w:t>数据 | 下一结点的地址 ——→ 数据 | 下一结点的地址 ——→ 数据 | NULL</w:t>
      </w:r>
    </w:p>
    <w:p w14:paraId="71DA884A">
      <w:pPr>
        <w:spacing w:after="20"/>
      </w:pPr>
      <w:r>
        <w:rPr>
          <w:rFonts w:ascii="Times New Roman" w:hAnsi="Times New Roman" w:eastAsia="宋体"/>
          <w:b w:val="0"/>
          <w:sz w:val="19"/>
        </w:rPr>
        <w:t>（最后结点的指针为空，表示后面没有了。）</w:t>
      </w:r>
    </w:p>
    <w:p w14:paraId="5E5A4271">
      <w:pPr>
        <w:spacing w:after="20"/>
      </w:pPr>
      <w:r>
        <w:rPr>
          <w:rFonts w:ascii="Times New Roman" w:hAnsi="Times New Roman" w:eastAsia="宋体"/>
          <w:b w:val="0"/>
          <w:sz w:val="19"/>
        </w:rPr>
        <w:t>实际使用时通常还加一个头结点：一个不放数据、只指向第一个元素的结点。它的好处有两个：空表和非空表的处理统一了（空表就是头结点的指针为空）；第一个位置插入删除和其他位置操作统一，不用单独特判。</w:t>
      </w:r>
    </w:p>
    <w:p w14:paraId="3D8736C5">
      <w:pPr>
        <w:spacing w:after="20"/>
      </w:pPr>
      <w:r>
        <w:rPr>
          <w:rFonts w:ascii="Times New Roman" w:hAnsi="Times New Roman" w:eastAsia="宋体"/>
          <w:b w:val="0"/>
          <w:sz w:val="19"/>
        </w:rPr>
        <w:t>链表的插入删除非常便宜。要在 p 和 q 两个结点之间插入新结点 s，只需要改两根线：</w:t>
      </w:r>
    </w:p>
    <w:p w14:paraId="4E15DA0B">
      <w:pPr>
        <w:shd w:val="clear" w:fill="F5F5F5"/>
        <w:spacing w:before="20" w:after="60"/>
        <w:ind w:left="142"/>
      </w:pPr>
      <w:r>
        <w:rPr>
          <w:rFonts w:ascii="Consolas" w:hAnsi="Consolas" w:eastAsia="宋体"/>
          <w:b w:val="0"/>
          <w:sz w:val="16"/>
        </w:rPr>
        <w:t>改之前：  p ——→ q</w:t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t>改之后：  p ——→ s ——→ q</w:t>
      </w:r>
    </w:p>
    <w:p w14:paraId="2408F0BF">
      <w:pPr>
        <w:spacing w:after="20"/>
      </w:pPr>
      <w:r>
        <w:rPr>
          <w:rFonts w:ascii="Times New Roman" w:hAnsi="Times New Roman" w:eastAsia="宋体"/>
          <w:b w:val="0"/>
          <w:sz w:val="19"/>
        </w:rPr>
        <w:t>s 的后指针指向 q，p 的后指针改指 s，两步完成，其余结点一律不动。删除同理：让 p 的后指针跳过 q 直接指向 q 的下一个，再释放 q。</w:t>
      </w:r>
    </w:p>
    <w:p w14:paraId="7DCB5820">
      <w:pPr>
        <w:spacing w:after="20"/>
      </w:pPr>
      <w:r>
        <w:rPr>
          <w:rFonts w:ascii="Times New Roman" w:hAnsi="Times New Roman" w:eastAsia="宋体"/>
          <w:b w:val="0"/>
          <w:sz w:val="19"/>
        </w:rPr>
        <w:t>但链表失去了随机存取。想访问第 i 个元素，只能从第一个结点开始顺着指针走，走过 i−1 个结点才到，代价 O(n)。所以"按下标找元素"链表慢，"给定某结点在其附近插入删除"链表快。</w:t>
      </w:r>
    </w:p>
    <w:p w14:paraId="5E5769D8">
      <w:pPr>
        <w:spacing w:before="140" w:after="40"/>
      </w:pPr>
      <w:r>
        <w:rPr>
          <w:rFonts w:ascii="Arial" w:hAnsi="Arial" w:eastAsia="黑体"/>
          <w:b/>
          <w:sz w:val="25"/>
        </w:rPr>
        <w:t>3. 循环链表和双向链表</w:t>
      </w:r>
    </w:p>
    <w:p w14:paraId="5520F582">
      <w:pPr>
        <w:spacing w:after="20"/>
      </w:pPr>
      <w:r>
        <w:rPr>
          <w:rFonts w:ascii="Times New Roman" w:hAnsi="Times New Roman" w:eastAsia="宋体"/>
          <w:b w:val="0"/>
          <w:sz w:val="19"/>
        </w:rPr>
        <w:t>循环链表：让最后一个结点的指针指回头结点，整个链围成一个环。好处是从任意一个结点出发都能走到所有结点，适合需要反复绕圈处理的场合（典型题：约瑟夫问题——一圈人报数，数到 m 的出列，问最后剩谁）。</w:t>
      </w:r>
    </w:p>
    <w:p w14:paraId="47A898F9">
      <w:pPr>
        <w:spacing w:after="20"/>
      </w:pPr>
      <w:r>
        <w:rPr>
          <w:rFonts w:ascii="Times New Roman" w:hAnsi="Times New Roman" w:eastAsia="宋体"/>
          <w:b w:val="0"/>
          <w:sz w:val="19"/>
        </w:rPr>
        <w:t>双向链表：结点里再加一个指针，指向它的前一个结点。单链表找后继是一步，找前驱必须从头遍历；双向链表前后都能走，代价是每个结点多存一个指针。实际中的链表（比如浏览器前进后退）基本都是双向的。</w:t>
      </w:r>
    </w:p>
    <w:p w14:paraId="3A1E3F83">
      <w:pPr>
        <w:spacing w:before="140" w:after="40"/>
      </w:pPr>
      <w:r>
        <w:rPr>
          <w:rFonts w:ascii="Arial" w:hAnsi="Arial" w:eastAsia="黑体"/>
          <w:b/>
          <w:sz w:val="25"/>
        </w:rPr>
        <w:t>4. 两种实现的取舍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3"/>
        <w:gridCol w:w="3513"/>
        <w:gridCol w:w="3513"/>
      </w:tblGrid>
      <w:tr w14:paraId="1C632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3" w:type="dxa"/>
          </w:tcPr>
          <w:p w14:paraId="2E32399F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操作</w:t>
            </w:r>
          </w:p>
        </w:tc>
        <w:tc>
          <w:tcPr>
            <w:tcW w:w="3513" w:type="dxa"/>
          </w:tcPr>
          <w:p w14:paraId="68A8F375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顺序表</w:t>
            </w:r>
          </w:p>
        </w:tc>
        <w:tc>
          <w:tcPr>
            <w:tcW w:w="3513" w:type="dxa"/>
          </w:tcPr>
          <w:p w14:paraId="2F55FDD2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链表</w:t>
            </w:r>
          </w:p>
        </w:tc>
      </w:tr>
      <w:tr w14:paraId="5EBAD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3" w:type="dxa"/>
          </w:tcPr>
          <w:p w14:paraId="0591E56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按位取元素</w:t>
            </w:r>
          </w:p>
        </w:tc>
        <w:tc>
          <w:tcPr>
            <w:tcW w:w="3513" w:type="dxa"/>
          </w:tcPr>
          <w:p w14:paraId="1B33054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O(1)，直接算地址</w:t>
            </w:r>
          </w:p>
        </w:tc>
        <w:tc>
          <w:tcPr>
            <w:tcW w:w="3513" w:type="dxa"/>
          </w:tcPr>
          <w:p w14:paraId="28D7C81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O(n)，从头走</w:t>
            </w:r>
          </w:p>
        </w:tc>
      </w:tr>
      <w:tr w14:paraId="38F63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3" w:type="dxa"/>
          </w:tcPr>
          <w:p w14:paraId="1749D70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在第 i 位插入/删除</w:t>
            </w:r>
          </w:p>
        </w:tc>
        <w:tc>
          <w:tcPr>
            <w:tcW w:w="3513" w:type="dxa"/>
          </w:tcPr>
          <w:p w14:paraId="1E3C245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O(n)，移动约一半元素</w:t>
            </w:r>
          </w:p>
        </w:tc>
        <w:tc>
          <w:tcPr>
            <w:tcW w:w="3513" w:type="dxa"/>
          </w:tcPr>
          <w:p w14:paraId="25E99B3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O(n) 找位置，但改链本身是 O(1)</w:t>
            </w:r>
          </w:p>
        </w:tc>
      </w:tr>
      <w:tr w14:paraId="3446E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3" w:type="dxa"/>
          </w:tcPr>
          <w:p w14:paraId="6EC91EF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在给定结点旁插入/删除</w:t>
            </w:r>
          </w:p>
        </w:tc>
        <w:tc>
          <w:tcPr>
            <w:tcW w:w="3513" w:type="dxa"/>
          </w:tcPr>
          <w:p w14:paraId="4B002FA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不适用，需要先定位</w:t>
            </w:r>
          </w:p>
        </w:tc>
        <w:tc>
          <w:tcPr>
            <w:tcW w:w="3513" w:type="dxa"/>
          </w:tcPr>
          <w:p w14:paraId="7451EDB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O(1)</w:t>
            </w:r>
          </w:p>
        </w:tc>
      </w:tr>
      <w:tr w14:paraId="4C603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3" w:type="dxa"/>
          </w:tcPr>
          <w:p w14:paraId="2A71D89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内存要求</w:t>
            </w:r>
          </w:p>
        </w:tc>
        <w:tc>
          <w:tcPr>
            <w:tcW w:w="3513" w:type="dxa"/>
          </w:tcPr>
          <w:p w14:paraId="101ECB6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一整块连续空间</w:t>
            </w:r>
          </w:p>
        </w:tc>
        <w:tc>
          <w:tcPr>
            <w:tcW w:w="3513" w:type="dxa"/>
          </w:tcPr>
          <w:p w14:paraId="05E0D8E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零碎空间即可，每结点多耗一个指针</w:t>
            </w:r>
          </w:p>
        </w:tc>
      </w:tr>
    </w:tbl>
    <w:p w14:paraId="6B1CEE4F">
      <w:pPr>
        <w:spacing w:after="0"/>
      </w:pPr>
    </w:p>
    <w:p w14:paraId="2379ACFA">
      <w:pPr>
        <w:spacing w:after="20"/>
      </w:pPr>
      <w:r>
        <w:rPr>
          <w:rFonts w:ascii="Times New Roman" w:hAnsi="Times New Roman" w:eastAsia="宋体"/>
          <w:b w:val="0"/>
          <w:sz w:val="19"/>
        </w:rPr>
        <w:t>考试里"选用哪种存储结构"的题，判断依据就是上表：频繁按下标访问选顺序表；频繁插入删除（尤其位置不固定）选链表。</w:t>
      </w:r>
    </w:p>
    <w:p w14:paraId="080B7CB4">
      <w:pPr>
        <w:spacing w:before="140" w:after="40"/>
      </w:pPr>
      <w:r>
        <w:rPr>
          <w:rFonts w:ascii="Arial" w:hAnsi="Arial" w:eastAsia="黑体"/>
          <w:b/>
          <w:sz w:val="30"/>
        </w:rPr>
        <w:t>三、栈和队列</w:t>
      </w:r>
    </w:p>
    <w:p w14:paraId="24613BE7">
      <w:pPr>
        <w:spacing w:after="20"/>
      </w:pPr>
      <w:r>
        <w:rPr>
          <w:rFonts w:ascii="Times New Roman" w:hAnsi="Times New Roman" w:eastAsia="宋体"/>
          <w:b w:val="0"/>
          <w:sz w:val="19"/>
        </w:rPr>
        <w:t>栈和队列本质上还是线性表，元素照样排队，只是把操作限制在固定的端口。限制带来性质，性质决定用途。</w:t>
      </w:r>
    </w:p>
    <w:p w14:paraId="02BE1F9D">
      <w:pPr>
        <w:spacing w:before="140" w:after="40"/>
      </w:pPr>
      <w:r>
        <w:rPr>
          <w:rFonts w:ascii="Arial" w:hAnsi="Arial" w:eastAsia="黑体"/>
          <w:b/>
          <w:sz w:val="25"/>
        </w:rPr>
        <w:t>1. 栈：只在一端操作</w:t>
      </w:r>
    </w:p>
    <w:p w14:paraId="72E3DEFE">
      <w:pPr>
        <w:spacing w:after="20"/>
      </w:pPr>
      <w:r>
        <w:rPr>
          <w:rFonts w:ascii="Times New Roman" w:hAnsi="Times New Roman" w:eastAsia="宋体"/>
          <w:b w:val="0"/>
          <w:sz w:val="19"/>
        </w:rPr>
        <w:t>栈只允许在表的一端（栈顶）插入和删除。效果是后进先出（LIFO）：后放上去的元素先被拿走。叠盘子、子弹夹都是这个逻辑。</w:t>
      </w:r>
    </w:p>
    <w:p w14:paraId="7CB3E9A9">
      <w:pPr>
        <w:spacing w:after="20"/>
      </w:pPr>
      <w:r>
        <w:rPr>
          <w:rFonts w:ascii="Times New Roman" w:hAnsi="Times New Roman" w:eastAsia="宋体"/>
          <w:b w:val="0"/>
          <w:sz w:val="19"/>
        </w:rPr>
        <w:t>栈的操作只有五个：初始化、判空、取栈顶、进栈（压栈）、出栈（弹栈）。</w:t>
      </w:r>
    </w:p>
    <w:p w14:paraId="08DC5D2B">
      <w:pPr>
        <w:spacing w:after="20"/>
      </w:pPr>
      <w:r>
        <w:rPr>
          <w:rFonts w:ascii="Times New Roman" w:hAnsi="Times New Roman" w:eastAsia="宋体"/>
          <w:b w:val="0"/>
          <w:sz w:val="19"/>
        </w:rPr>
        <w:t>栈最重要的应用是模拟递归。每次函数调用，系统把当前现场（局部变量、执行到哪一行）压进系统栈；函数返回时弹栈恢复。所以递归函数反过来执行，汉诺塔才能"想起来"第三步该做什么。看一个具体的例子，fact(3) 的执行过程：</w:t>
      </w:r>
    </w:p>
    <w:p w14:paraId="0248DFAC">
      <w:pPr>
        <w:shd w:val="clear" w:fill="F5F5F5"/>
        <w:spacing w:before="20" w:after="60"/>
        <w:ind w:left="142"/>
      </w:pPr>
      <w:r>
        <w:rPr>
          <w:rFonts w:ascii="Consolas" w:hAnsi="Consolas" w:eastAsia="宋体"/>
          <w:b w:val="0"/>
          <w:sz w:val="16"/>
        </w:rPr>
        <w:t>调用 fact(3) → 现场压栈，栈：[3]</w:t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t xml:space="preserve">  调用 fact(2) → 现场压栈，栈：[3, 2]</w:t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t xml:space="preserve">    调用 fact(1) → 现场压栈，栈：[3, 2, 1]</w:t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t xml:space="preserve">      命中出口，返回 1，栈：[3, 2]</w:t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t xml:space="preserve">    返回 2×1=2，栈：[3]</w:t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t xml:space="preserve">  返回 3×2=6，栈：空</w:t>
      </w:r>
    </w:p>
    <w:p w14:paraId="6A3CA917">
      <w:pPr>
        <w:spacing w:after="20"/>
      </w:pPr>
      <w:r>
        <w:rPr>
          <w:rFonts w:ascii="Times New Roman" w:hAnsi="Times New Roman" w:eastAsia="宋体"/>
          <w:b w:val="0"/>
          <w:sz w:val="19"/>
        </w:rPr>
        <w:t>栈的其余经典应用，本书的例子：十进制转八进制（余数倒序问题，先算出的余数后输出，正好用栈倒过来）、括号匹配（左括号入栈等配对）、表达式求值（运算符栈+操作数栈）。</w:t>
      </w:r>
    </w:p>
    <w:p w14:paraId="29E7BE33">
      <w:pPr>
        <w:spacing w:before="140" w:after="40"/>
      </w:pPr>
      <w:r>
        <w:rPr>
          <w:rFonts w:ascii="Arial" w:hAnsi="Arial" w:eastAsia="黑体"/>
          <w:b/>
          <w:sz w:val="25"/>
        </w:rPr>
        <w:t>2. 队列：两端分工</w:t>
      </w:r>
    </w:p>
    <w:p w14:paraId="05B6C360">
      <w:pPr>
        <w:spacing w:after="20"/>
      </w:pPr>
      <w:r>
        <w:rPr>
          <w:rFonts w:ascii="Times New Roman" w:hAnsi="Times New Roman" w:eastAsia="宋体"/>
          <w:b w:val="0"/>
          <w:sz w:val="19"/>
        </w:rPr>
        <w:t>队列只允许在队尾插入、在队头删除。效果是先入先出（FIFO），谁先排队谁先办。操作五个：初始化、判空、取队头、入队、出队。典型应用：树的层次遍历、图的广度优先搜索、各种排队模拟。</w:t>
      </w:r>
    </w:p>
    <w:p w14:paraId="4D0663E9">
      <w:pPr>
        <w:spacing w:before="140" w:after="40"/>
      </w:pPr>
      <w:r>
        <w:rPr>
          <w:rFonts w:ascii="Arial" w:hAnsi="Arial" w:eastAsia="黑体"/>
          <w:b/>
          <w:sz w:val="25"/>
        </w:rPr>
        <w:t>3. 循环队列：数组实现队列的修补</w:t>
      </w:r>
    </w:p>
    <w:p w14:paraId="4530C93B">
      <w:pPr>
        <w:spacing w:after="20"/>
      </w:pPr>
      <w:r>
        <w:rPr>
          <w:rFonts w:ascii="Times New Roman" w:hAnsi="Times New Roman" w:eastAsia="宋体"/>
          <w:b w:val="0"/>
          <w:sz w:val="19"/>
        </w:rPr>
        <w:t>用数组实现队列，队头出元素、队尾进元素，两个指针分别往后走。走着走着问题出现了：队尾指针顶到数组末尾就不能再入队了，但数组前面明明已经空了（元素从队头出掉了）。这叫"假溢出"——空间有，却用不了。</w:t>
      </w:r>
    </w:p>
    <w:p w14:paraId="7D724B8E">
      <w:pPr>
        <w:spacing w:after="20"/>
      </w:pPr>
      <w:r>
        <w:rPr>
          <w:rFonts w:ascii="Times New Roman" w:hAnsi="Times New Roman" w:eastAsia="宋体"/>
          <w:b w:val="0"/>
          <w:sz w:val="19"/>
        </w:rPr>
        <w:t>解决办法是把数组当成环：队尾指针走到末尾后，下一步绕回数组开头（下标运算：尾指针 +1 后对数组长度取模）。画出来就是一个首尾相接的圆，队头指针在后边"追"：</w:t>
      </w:r>
    </w:p>
    <w:p w14:paraId="1D1CEBD9">
      <w:pPr>
        <w:shd w:val="clear" w:fill="F5F5F5"/>
        <w:spacing w:before="20" w:after="60"/>
        <w:ind w:left="142"/>
      </w:pPr>
      <w:r>
        <w:rPr>
          <w:rFonts w:ascii="Consolas" w:hAnsi="Consolas" w:eastAsia="宋体"/>
          <w:b w:val="0"/>
          <w:sz w:val="16"/>
        </w:rPr>
        <w:t xml:space="preserve">        队尾→</w:t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t xml:space="preserve">  [ ][ ][ ][ ][ ][ ]</w:t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t xml:space="preserve">          ↑队头</w:t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t xml:space="preserve">  出队时队头顺时针走，入队时队尾顺时针走，</w:t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t xml:space="preserve">  两个指针在环上转圈，空间反复利用</w:t>
      </w:r>
    </w:p>
    <w:p w14:paraId="62B39C49">
      <w:pPr>
        <w:spacing w:after="20"/>
      </w:pPr>
      <w:r>
        <w:rPr>
          <w:rFonts w:ascii="Times New Roman" w:hAnsi="Times New Roman" w:eastAsia="宋体"/>
          <w:b w:val="0"/>
          <w:sz w:val="19"/>
        </w:rPr>
        <w:t>带来的小麻烦是：队空和队满都是"队头指针在队尾指针后面一格"。两种常用分辨办法：</w:t>
      </w:r>
    </w:p>
    <w:p w14:paraId="308C9569">
      <w:pPr>
        <w:spacing w:after="20"/>
      </w:pPr>
      <w:r>
        <w:rPr>
          <w:rFonts w:ascii="Times New Roman" w:hAnsi="Times New Roman" w:eastAsia="宋体"/>
          <w:b w:val="0"/>
          <w:sz w:val="19"/>
        </w:rPr>
        <w:t>- 牺牲一个单元：约定队尾指针再往前走一格碰到队头就算满，于是"队尾+1 == 队头"为满、"队尾 == 队头"为空，两种状态不重叠</w:t>
      </w:r>
    </w:p>
    <w:p w14:paraId="37C486A0">
      <w:pPr>
        <w:spacing w:after="20"/>
      </w:pPr>
      <w:r>
        <w:rPr>
          <w:rFonts w:ascii="Times New Roman" w:hAnsi="Times New Roman" w:eastAsia="宋体"/>
          <w:b w:val="0"/>
          <w:sz w:val="19"/>
        </w:rPr>
        <w:t>- 另设一个计数器，记队列里现有元素个数，num == 0 为空、num == 容量为满</w:t>
      </w:r>
    </w:p>
    <w:p w14:paraId="01690A9B">
      <w:pPr>
        <w:spacing w:before="140" w:after="40"/>
      </w:pPr>
      <w:r>
        <w:rPr>
          <w:rFonts w:ascii="Arial" w:hAnsi="Arial" w:eastAsia="黑体"/>
          <w:b/>
          <w:sz w:val="30"/>
        </w:rPr>
        <w:t>四、串</w:t>
      </w:r>
    </w:p>
    <w:p w14:paraId="06FEC21A">
      <w:pPr>
        <w:spacing w:after="20"/>
      </w:pPr>
      <w:r>
        <w:rPr>
          <w:rFonts w:ascii="Times New Roman" w:hAnsi="Times New Roman" w:eastAsia="宋体"/>
          <w:b w:val="0"/>
          <w:sz w:val="19"/>
        </w:rPr>
        <w:t>串是零个或多个字符组成的有限序列，即字符串。记为 S = "a1 a2 ... an"，n 是串长，n = 0 是空串（注意和空格串区分，空格串长度不是 0）。</w:t>
      </w:r>
    </w:p>
    <w:p w14:paraId="7A52825D">
      <w:pPr>
        <w:spacing w:after="20"/>
      </w:pPr>
      <w:r>
        <w:rPr>
          <w:rFonts w:ascii="Times New Roman" w:hAnsi="Times New Roman" w:eastAsia="宋体"/>
          <w:b w:val="0"/>
          <w:sz w:val="19"/>
        </w:rPr>
        <w:t>几个术语：子串是串中连续的一段字符；主串是包含子串的那个串；字符在串中的位置指该字符是第几个（从 1 开始）。</w:t>
      </w:r>
    </w:p>
    <w:p w14:paraId="4D08F8C9">
      <w:pPr>
        <w:spacing w:after="20"/>
      </w:pPr>
      <w:r>
        <w:rPr>
          <w:rFonts w:ascii="Times New Roman" w:hAnsi="Times New Roman" w:eastAsia="宋体"/>
          <w:b w:val="0"/>
          <w:sz w:val="19"/>
        </w:rPr>
        <w:t>串是一种元素类型固定的线性表，但基本操作以子串为单位，最典型的是模式匹配：在主串里找某个子串（模式串）第一次出现的位置。</w:t>
      </w:r>
    </w:p>
    <w:p w14:paraId="3AD22215">
      <w:pPr>
        <w:spacing w:after="20"/>
      </w:pPr>
      <w:r>
        <w:rPr>
          <w:rFonts w:ascii="Times New Roman" w:hAnsi="Times New Roman" w:eastAsia="宋体"/>
          <w:b w:val="0"/>
          <w:sz w:val="19"/>
        </w:rPr>
        <w:t>- BF（朴素匹配）：把模式串贴着主串，从左到右逐位比较；一旦失配，模式串整体右移一格，从头再来。最坏情况每次都比较到模式串末尾才失败，复杂度 O(n×m)</w:t>
      </w:r>
    </w:p>
    <w:p w14:paraId="21D1E367">
      <w:pPr>
        <w:spacing w:after="20"/>
      </w:pPr>
      <w:r>
        <w:rPr>
          <w:rFonts w:ascii="Times New Roman" w:hAnsi="Times New Roman" w:eastAsia="宋体"/>
          <w:b w:val="0"/>
          <w:sz w:val="19"/>
        </w:rPr>
        <w:t>- KMP：失配时不让主串指针回退，而是根据模式串自身的结构算出"下一步模式串该退到哪"，预处理一张 next 表，匹配过程变成 O(n+m)</w:t>
      </w:r>
    </w:p>
    <w:p w14:paraId="1C1E0E2D">
      <w:pPr>
        <w:spacing w:after="20"/>
      </w:pPr>
      <w:r>
        <w:rPr>
          <w:rFonts w:ascii="Times New Roman" w:hAnsi="Times New Roman" w:eastAsia="宋体"/>
          <w:b w:val="0"/>
          <w:sz w:val="19"/>
        </w:rPr>
        <w:t>两类算法的本质区别一句话：BF 忘记自己比较过什么，每次都从头再来；KMP 记住已经匹配上的部分，从中提取信息继续比。</w:t>
      </w:r>
    </w:p>
    <w:p w14:paraId="145481C6">
      <w:pPr>
        <w:spacing w:before="140" w:after="40"/>
      </w:pPr>
      <w:r>
        <w:rPr>
          <w:rFonts w:ascii="Arial" w:hAnsi="Arial" w:eastAsia="黑体"/>
          <w:b/>
          <w:sz w:val="30"/>
        </w:rPr>
        <w:t>五、数组和广义表</w:t>
      </w:r>
    </w:p>
    <w:p w14:paraId="620FAD15">
      <w:pPr>
        <w:spacing w:before="140" w:after="40"/>
      </w:pPr>
      <w:r>
        <w:rPr>
          <w:rFonts w:ascii="Arial" w:hAnsi="Arial" w:eastAsia="黑体"/>
          <w:b/>
          <w:sz w:val="25"/>
        </w:rPr>
        <w:t>1. 数组</w:t>
      </w:r>
    </w:p>
    <w:p w14:paraId="05788196">
      <w:pPr>
        <w:spacing w:after="20"/>
      </w:pPr>
      <w:r>
        <w:rPr>
          <w:rFonts w:ascii="Times New Roman" w:hAnsi="Times New Roman" w:eastAsia="宋体"/>
          <w:b w:val="0"/>
          <w:sz w:val="19"/>
        </w:rPr>
        <w:t>数组是定长的：定义时多少维、每维多长就定死了，不能伸缩。元素按下标访问，地址可以直接从下标算出来，所以数组是随机存取结构（存取任意元素 O(1)）。数组通常只有存和取，没有插入删除。</w:t>
      </w:r>
    </w:p>
    <w:p w14:paraId="1ACF76E8">
      <w:pPr>
        <w:spacing w:before="140" w:after="40"/>
      </w:pPr>
      <w:r>
        <w:rPr>
          <w:rFonts w:ascii="Arial" w:hAnsi="Arial" w:eastAsia="黑体"/>
          <w:b/>
          <w:sz w:val="25"/>
        </w:rPr>
        <w:t>2. 稀疏矩阵</w:t>
      </w:r>
    </w:p>
    <w:p w14:paraId="6C153F09">
      <w:pPr>
        <w:spacing w:after="20"/>
      </w:pPr>
      <w:r>
        <w:rPr>
          <w:rFonts w:ascii="Times New Roman" w:hAnsi="Times New Roman" w:eastAsia="宋体"/>
          <w:b w:val="0"/>
          <w:sz w:val="19"/>
        </w:rPr>
        <w:t>矩阵是很多问题里的基本模型，但有些矩阵里绝大部分元素是 0。比如一个 1000×1000 的矩阵只有 100 个非零元，按普通二维数组存要占一百万个单元，其中九十九万九千个存的是 0，纯属浪费。</w:t>
      </w:r>
    </w:p>
    <w:p w14:paraId="768E092F">
      <w:pPr>
        <w:spacing w:after="20"/>
      </w:pPr>
      <w:r>
        <w:rPr>
          <w:rFonts w:ascii="Times New Roman" w:hAnsi="Times New Roman" w:eastAsia="宋体"/>
          <w:b w:val="0"/>
          <w:sz w:val="19"/>
        </w:rPr>
        <w:t>压缩思路：只存非零元。每个非零元记成一个三元组 (行号, 列号, 值)，全部三元组按行号（再按列号）从小到大排成一个表，再加上总行数、总列数、非零元个数这三个信息，就是整个矩阵。比如：</w:t>
      </w:r>
    </w:p>
    <w:p w14:paraId="356EC1F5">
      <w:pPr>
        <w:shd w:val="clear" w:fill="F5F5F5"/>
        <w:spacing w:before="20" w:after="60"/>
        <w:ind w:left="142"/>
      </w:pPr>
      <w:r>
        <w:rPr>
          <w:rFonts w:ascii="Consolas" w:hAnsi="Consolas" w:eastAsia="宋体"/>
          <w:b w:val="0"/>
          <w:sz w:val="16"/>
        </w:rPr>
        <w:t>普通矩阵          三元组表（行,列,值）</w:t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t>0 3 0  0    →    (1,2,3)</w:t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t>0 0 5  0         (2,3,5)</w:t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t>7 0 0  8         (3,1,7)</w:t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t xml:space="preserve">                 (3,4,8)</w:t>
      </w:r>
    </w:p>
    <w:p w14:paraId="2AB75C15">
      <w:pPr>
        <w:spacing w:after="20"/>
      </w:pPr>
      <w:r>
        <w:rPr>
          <w:rFonts w:ascii="Times New Roman" w:hAnsi="Times New Roman" w:eastAsia="宋体"/>
          <w:b w:val="0"/>
          <w:sz w:val="19"/>
        </w:rPr>
        <w:t>稀疏矩阵的考题集中在转置和相乘怎么在三元组表上做：转置的本质是把行、列两个下标互换后重新按序排队，书里给了"按列逐列收集"和"先算好每列落点再一次到位"两种做法；相乘的本质是 A 的每个元素 (i,k) 要和 B 的第 k 行每个元素配对相乘再累加，配对的效率取决于能不能快速定位 B 的某一行。细节见算法提纲。</w:t>
      </w:r>
    </w:p>
    <w:p w14:paraId="11321C78">
      <w:pPr>
        <w:spacing w:before="140" w:after="40"/>
      </w:pPr>
      <w:r>
        <w:rPr>
          <w:rFonts w:ascii="Arial" w:hAnsi="Arial" w:eastAsia="黑体"/>
          <w:b/>
          <w:sz w:val="25"/>
        </w:rPr>
        <w:t>3. 广义表</w:t>
      </w:r>
    </w:p>
    <w:p w14:paraId="6496D5CD">
      <w:pPr>
        <w:spacing w:after="20"/>
      </w:pPr>
      <w:r>
        <w:rPr>
          <w:rFonts w:ascii="Times New Roman" w:hAnsi="Times New Roman" w:eastAsia="宋体"/>
          <w:b w:val="0"/>
          <w:sz w:val="19"/>
        </w:rPr>
        <w:t>广义表是线性表的推广：表里的元素不限于原子，还可以是另一个广义表。记作 LS = (a1, a2, ..., an)。</w:t>
      </w:r>
    </w:p>
    <w:p w14:paraId="784A4971">
      <w:pPr>
        <w:spacing w:after="20"/>
      </w:pPr>
      <w:r>
        <w:rPr>
          <w:rFonts w:ascii="Times New Roman" w:hAnsi="Times New Roman" w:eastAsia="宋体"/>
          <w:b w:val="0"/>
          <w:sz w:val="19"/>
        </w:rPr>
        <w:t>例子：L = (a, (b, c, d), e)。L 有三个元素：第一个和第三个是原子，第二个是表。广义表允许套娃，甚至可以递归——表里有自己，例如 E = (a, E) 是一个无限深的定义，这是广义表和普通表的本质区别。</w:t>
      </w:r>
    </w:p>
    <w:p w14:paraId="6CC02764">
      <w:pPr>
        <w:spacing w:after="20"/>
      </w:pPr>
      <w:r>
        <w:rPr>
          <w:rFonts w:ascii="Times New Roman" w:hAnsi="Times New Roman" w:eastAsia="宋体"/>
          <w:b w:val="0"/>
          <w:sz w:val="19"/>
        </w:rPr>
        <w:t>两个基本操作：取表头（第一个元素，可以是原子也可以是表）和取表尾（去掉第一个元素后剩下的部分，一定是表）。对上面的 L：表头是 a，表尾是 ((b, c, d), e)——注意表尾外面还有一层括号。</w:t>
      </w:r>
    </w:p>
    <w:p w14:paraId="2FBD26A0">
      <w:pPr>
        <w:spacing w:after="20"/>
      </w:pPr>
      <w:r>
        <w:rPr>
          <w:rFonts w:ascii="Times New Roman" w:hAnsi="Times New Roman" w:eastAsia="宋体"/>
          <w:b w:val="0"/>
          <w:sz w:val="19"/>
        </w:rPr>
        <w:t>三个常用概念：长度 = 最外层元素的个数（上例 L 长度为 3）；深度 = 套娃的层数，原子的深度为 0，空表的深度为 1（上例 L 的深度为 2）；空表就是 ()。</w:t>
      </w:r>
    </w:p>
    <w:p w14:paraId="520A7B33">
      <w:pPr>
        <w:spacing w:after="20"/>
      </w:pPr>
      <w:r>
        <w:rPr>
          <w:rFonts w:ascii="Times New Roman" w:hAnsi="Times New Roman" w:eastAsia="宋体"/>
          <w:b w:val="0"/>
          <w:sz w:val="19"/>
        </w:rPr>
        <w:t>广义表的链式存储里，每个结点用标志位区分它是原子还是子表，子表结点再分出表头和表尾两根指针分别递归。</w:t>
      </w:r>
    </w:p>
    <w:p w14:paraId="38724A03">
      <w:pPr>
        <w:spacing w:before="140" w:after="40"/>
      </w:pPr>
      <w:r>
        <w:rPr>
          <w:rFonts w:ascii="Arial" w:hAnsi="Arial" w:eastAsia="黑体"/>
          <w:b/>
          <w:sz w:val="30"/>
        </w:rPr>
        <w:t>六、树和二叉树</w:t>
      </w:r>
    </w:p>
    <w:p w14:paraId="62AEB2B8">
      <w:pPr>
        <w:spacing w:after="20"/>
      </w:pPr>
      <w:r>
        <w:rPr>
          <w:rFonts w:ascii="Times New Roman" w:hAnsi="Times New Roman" w:eastAsia="宋体"/>
          <w:b w:val="0"/>
          <w:sz w:val="19"/>
        </w:rPr>
        <w:t>这是全书最重要、考试分值最重的部分。</w:t>
      </w:r>
    </w:p>
    <w:p w14:paraId="3FD03D1A">
      <w:pPr>
        <w:spacing w:before="140" w:after="40"/>
      </w:pPr>
      <w:r>
        <w:rPr>
          <w:rFonts w:ascii="Arial" w:hAnsi="Arial" w:eastAsia="黑体"/>
          <w:b/>
          <w:sz w:val="25"/>
        </w:rPr>
        <w:t>1. 树的基本概念</w:t>
      </w:r>
    </w:p>
    <w:p w14:paraId="0A085150">
      <w:pPr>
        <w:spacing w:after="20"/>
      </w:pPr>
      <w:r>
        <w:rPr>
          <w:rFonts w:ascii="Times New Roman" w:hAnsi="Times New Roman" w:eastAsia="宋体"/>
          <w:b w:val="0"/>
          <w:sz w:val="19"/>
        </w:rPr>
        <w:t>树表达的是层次关系：数据元素之间是一对多的关系。一个结点下面可以挂多个结点，像真实的树倒过来画——根在上，枝叶在下。</w:t>
      </w:r>
    </w:p>
    <w:p w14:paraId="1B3FDBCC">
      <w:pPr>
        <w:spacing w:after="20"/>
      </w:pPr>
      <w:r>
        <w:rPr>
          <w:rFonts w:ascii="Times New Roman" w:hAnsi="Times New Roman" w:eastAsia="宋体"/>
          <w:b w:val="0"/>
          <w:sz w:val="19"/>
        </w:rPr>
        <w:t>术语（对照一棵树来看）：</w:t>
      </w:r>
    </w:p>
    <w:p w14:paraId="65271D2F">
      <w:pPr>
        <w:spacing w:after="20"/>
      </w:pPr>
      <w:r>
        <w:rPr>
          <w:rFonts w:ascii="Times New Roman" w:hAnsi="Times New Roman" w:eastAsia="宋体"/>
          <w:b w:val="0"/>
          <w:sz w:val="19"/>
        </w:rPr>
        <w:t>- 根：最顶上的结点，整棵树只有这一个</w:t>
      </w:r>
    </w:p>
    <w:p w14:paraId="4026D485">
      <w:pPr>
        <w:spacing w:after="20"/>
      </w:pPr>
      <w:r>
        <w:rPr>
          <w:rFonts w:ascii="Times New Roman" w:hAnsi="Times New Roman" w:eastAsia="宋体"/>
          <w:b w:val="0"/>
          <w:sz w:val="19"/>
        </w:rPr>
        <w:t>- 孩子与双亲：一个结点直接下挂的结点是它的孩子，它是这些孩子的双亲。例如根有三个孩子，就是第二层那三个结点</w:t>
      </w:r>
    </w:p>
    <w:p w14:paraId="34D62787">
      <w:pPr>
        <w:spacing w:after="20"/>
      </w:pPr>
      <w:r>
        <w:rPr>
          <w:rFonts w:ascii="Times New Roman" w:hAnsi="Times New Roman" w:eastAsia="宋体"/>
          <w:b w:val="0"/>
          <w:sz w:val="19"/>
        </w:rPr>
        <w:t>- 兄弟：同一个双亲的孩子互称兄弟</w:t>
      </w:r>
    </w:p>
    <w:p w14:paraId="6D203F1F">
      <w:pPr>
        <w:spacing w:after="20"/>
      </w:pPr>
      <w:r>
        <w:rPr>
          <w:rFonts w:ascii="Times New Roman" w:hAnsi="Times New Roman" w:eastAsia="宋体"/>
          <w:b w:val="0"/>
          <w:sz w:val="19"/>
        </w:rPr>
        <w:t>- 叶子（终端结点）：没有孩子的结点，最底层那些</w:t>
      </w:r>
    </w:p>
    <w:p w14:paraId="1BB8E52F">
      <w:pPr>
        <w:spacing w:after="20"/>
      </w:pPr>
      <w:r>
        <w:rPr>
          <w:rFonts w:ascii="Times New Roman" w:hAnsi="Times New Roman" w:eastAsia="宋体"/>
          <w:b w:val="0"/>
          <w:sz w:val="19"/>
        </w:rPr>
        <w:t>- 度：一个结点拥有的孩子数。树的度 = 所有结点中最大的度</w:t>
      </w:r>
    </w:p>
    <w:p w14:paraId="46E5AE24">
      <w:pPr>
        <w:spacing w:after="20"/>
      </w:pPr>
      <w:r>
        <w:rPr>
          <w:rFonts w:ascii="Times New Roman" w:hAnsi="Times New Roman" w:eastAsia="宋体"/>
          <w:b w:val="0"/>
          <w:sz w:val="19"/>
        </w:rPr>
        <w:t>- 层次：根是第 1 层，它的孩子是第 2 层，依次往下。树的深度（高度）= 最大的层次数</w:t>
      </w:r>
    </w:p>
    <w:p w14:paraId="27391A01">
      <w:pPr>
        <w:spacing w:after="20"/>
      </w:pPr>
      <w:r>
        <w:rPr>
          <w:rFonts w:ascii="Times New Roman" w:hAnsi="Times New Roman" w:eastAsia="宋体"/>
          <w:b w:val="0"/>
          <w:sz w:val="19"/>
        </w:rPr>
        <w:t>树的两个重要特征：一是有且仅有一个根；二是除根外每个结点有且仅有一个双亲（所以不可能出现环——从任意结点出发往上走双亲，最终都汇到根，路径唯一）。</w:t>
      </w:r>
    </w:p>
    <w:p w14:paraId="26D93FBB">
      <w:pPr>
        <w:spacing w:before="140" w:after="40"/>
      </w:pPr>
      <w:r>
        <w:rPr>
          <w:rFonts w:ascii="Arial" w:hAnsi="Arial" w:eastAsia="黑体"/>
          <w:b/>
          <w:sz w:val="25"/>
        </w:rPr>
        <w:t>2. 二叉树的定义和形态</w:t>
      </w:r>
    </w:p>
    <w:p w14:paraId="1541951D">
      <w:pPr>
        <w:spacing w:after="20"/>
      </w:pPr>
      <w:r>
        <w:rPr>
          <w:rFonts w:ascii="Times New Roman" w:hAnsi="Times New Roman" w:eastAsia="宋体"/>
          <w:b w:val="0"/>
          <w:sz w:val="19"/>
        </w:rPr>
        <w:t>二叉树是每个结点至多有两棵子树（左子树、右子树）的树，并且左右是确定的，不能随意交换。注意"至多两个"，不是"必须两个"。</w:t>
      </w:r>
    </w:p>
    <w:p w14:paraId="11F3DDC6">
      <w:pPr>
        <w:spacing w:after="20"/>
      </w:pPr>
      <w:r>
        <w:rPr>
          <w:rFonts w:ascii="Times New Roman" w:hAnsi="Times New Roman" w:eastAsia="宋体"/>
          <w:b w:val="0"/>
          <w:sz w:val="19"/>
        </w:rPr>
        <w:t>五种基本形态：空树；只有根；根加左子树；根加右子树；根加左右子树。其中"根加左子树"和"根加右子树"是两棵不同的二叉树——这一点是二叉树和普通树的重要区别，普通树不区分孩子的次序，二叉树区分。</w:t>
      </w:r>
    </w:p>
    <w:p w14:paraId="06D9A5E9">
      <w:pPr>
        <w:spacing w:before="140" w:after="40"/>
      </w:pPr>
      <w:r>
        <w:rPr>
          <w:rFonts w:ascii="Arial" w:hAnsi="Arial" w:eastAsia="黑体"/>
          <w:b/>
          <w:sz w:val="25"/>
        </w:rPr>
        <w:t>3. 二叉树的性质（都要会推）</w:t>
      </w:r>
    </w:p>
    <w:p w14:paraId="4FB321A2">
      <w:pPr>
        <w:spacing w:after="20"/>
      </w:pPr>
      <w:r>
        <w:rPr>
          <w:rFonts w:ascii="Times New Roman" w:hAnsi="Times New Roman" w:eastAsia="宋体"/>
          <w:b w:val="0"/>
          <w:sz w:val="19"/>
        </w:rPr>
        <w:t>性质 1：第 i 层至多有 2^(i−1) 个结点。</w:t>
      </w:r>
    </w:p>
    <w:p w14:paraId="78903735">
      <w:pPr>
        <w:spacing w:after="20"/>
      </w:pPr>
      <w:r>
        <w:rPr>
          <w:rFonts w:ascii="Times New Roman" w:hAnsi="Times New Roman" w:eastAsia="宋体"/>
          <w:b w:val="0"/>
          <w:sz w:val="19"/>
        </w:rPr>
        <w:t>推法：第 1 层是根，1 = 2⁰ 个；每个结点至多 2 个孩子，所以每层结点数至多翻一倍，第 2 层至多 2 个，第 3 层至多 4 个，归纳即得。</w:t>
      </w:r>
    </w:p>
    <w:p w14:paraId="7C9C3028">
      <w:pPr>
        <w:spacing w:after="20"/>
      </w:pPr>
      <w:r>
        <w:rPr>
          <w:rFonts w:ascii="Times New Roman" w:hAnsi="Times New Roman" w:eastAsia="宋体"/>
          <w:b w:val="0"/>
          <w:sz w:val="19"/>
        </w:rPr>
        <w:t>性质 2：深度为 k 的二叉树至多有 2^k − 1 个结点。</w:t>
      </w:r>
    </w:p>
    <w:p w14:paraId="5C6A4290">
      <w:pPr>
        <w:spacing w:after="20"/>
      </w:pPr>
      <w:r>
        <w:rPr>
          <w:rFonts w:ascii="Times New Roman" w:hAnsi="Times New Roman" w:eastAsia="宋体"/>
          <w:b w:val="0"/>
          <w:sz w:val="19"/>
        </w:rPr>
        <w:t>推法：各层都取最大值，1 + 2 + 4 + ... + 2^(k−1) = 2^k − 1（等比数列求和）。</w:t>
      </w:r>
    </w:p>
    <w:p w14:paraId="46D552E6">
      <w:pPr>
        <w:spacing w:after="20"/>
      </w:pPr>
      <w:r>
        <w:rPr>
          <w:rFonts w:ascii="Times New Roman" w:hAnsi="Times New Roman" w:eastAsia="宋体"/>
          <w:b w:val="0"/>
          <w:sz w:val="19"/>
        </w:rPr>
        <w:t>性质 3：对任何一棵二叉树，叶子结点数 n₀ = 度为 2 的结点数 n₂ + 1。</w:t>
      </w:r>
    </w:p>
    <w:p w14:paraId="1590787B">
      <w:pPr>
        <w:spacing w:after="20"/>
      </w:pPr>
      <w:r>
        <w:rPr>
          <w:rFonts w:ascii="Times New Roman" w:hAnsi="Times New Roman" w:eastAsia="宋体"/>
          <w:b w:val="0"/>
          <w:sz w:val="19"/>
        </w:rPr>
        <w:t>推法（考试常考）：设 n₁ 为度 1 的结点数，总结点数 n = n₀ + n₁ + n₂。换个角度数"孩子名额"：除根以外每个结点都是某个结点的孩子，恰好占一个名额，所以总名额 = n − 1；而度 2 的结点放出 2 个名额、度 1 的放出 1 个，共放出 2n₂ + n₁ 个名额。两边相等：n₀ + n₁ + n₂ − 1 = 2n₂ + n₁，化简得 n₀ = n₂ + 1。</w:t>
      </w:r>
    </w:p>
    <w:p w14:paraId="359F25F9">
      <w:pPr>
        <w:spacing w:after="20"/>
      </w:pPr>
      <w:r>
        <w:rPr>
          <w:rFonts w:ascii="Times New Roman" w:hAnsi="Times New Roman" w:eastAsia="宋体"/>
          <w:b w:val="0"/>
          <w:sz w:val="19"/>
        </w:rPr>
        <w:t>性质 4：完全二叉树用数组存时，结点 i（从 1 开始编号）的左孩子是 2i、右孩子是 2i+1、双亲是 ⌊i/2⌋。</w:t>
      </w:r>
    </w:p>
    <w:p w14:paraId="69740838">
      <w:pPr>
        <w:spacing w:after="20"/>
      </w:pPr>
      <w:r>
        <w:rPr>
          <w:rFonts w:ascii="Times New Roman" w:hAnsi="Times New Roman" w:eastAsia="宋体"/>
          <w:b w:val="0"/>
          <w:sz w:val="19"/>
        </w:rPr>
        <w:t>完全二叉树的定义：从上到下、从左到右依次编号，编号连续不缺，只许最后一层右边缺若干个。它可以用一维数组紧凑存储而不用任何指针，孩子和双亲的下标关系由编号规则直接推出。堆就是靠这个性质用数组实现的。</w:t>
      </w:r>
    </w:p>
    <w:p w14:paraId="706411DF">
      <w:pPr>
        <w:spacing w:after="20"/>
      </w:pPr>
      <w:r>
        <w:rPr>
          <w:rFonts w:ascii="Times New Roman" w:hAnsi="Times New Roman" w:eastAsia="宋体"/>
          <w:b w:val="0"/>
          <w:sz w:val="19"/>
        </w:rPr>
        <w:t>性质 5：有 n 个结点的完全二叉树，深度为 ⌊log₂n⌋ + 1。</w:t>
      </w:r>
    </w:p>
    <w:p w14:paraId="52673C04">
      <w:pPr>
        <w:spacing w:before="140" w:after="40"/>
      </w:pPr>
      <w:r>
        <w:rPr>
          <w:rFonts w:ascii="Arial" w:hAnsi="Arial" w:eastAsia="黑体"/>
          <w:b/>
          <w:sz w:val="25"/>
        </w:rPr>
        <w:t>4. 二叉树的存储结构</w:t>
      </w:r>
    </w:p>
    <w:p w14:paraId="5F3FE005">
      <w:pPr>
        <w:spacing w:after="20"/>
      </w:pPr>
      <w:r>
        <w:rPr>
          <w:rFonts w:ascii="Times New Roman" w:hAnsi="Times New Roman" w:eastAsia="宋体"/>
          <w:b w:val="0"/>
          <w:sz w:val="19"/>
        </w:rPr>
        <w:t>最常用的是二叉链表：每个结点三个域——数据、左孩子指针、右孩子指针，没有孩子就存空：</w:t>
      </w:r>
    </w:p>
    <w:p w14:paraId="2A5E9630">
      <w:pPr>
        <w:shd w:val="clear" w:fill="F5F5F5"/>
        <w:spacing w:before="20" w:after="60"/>
        <w:ind w:left="142"/>
      </w:pPr>
      <w:r>
        <w:rPr>
          <w:rFonts w:ascii="Consolas" w:hAnsi="Consolas" w:eastAsia="宋体"/>
          <w:b w:val="0"/>
          <w:sz w:val="16"/>
        </w:rPr>
        <w:t xml:space="preserve">      A</w:t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t xml:space="preserve">     / \</w:t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t xml:space="preserve">    B   C        A 结点：data | lchild → B  | rchild → C</w:t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t xml:space="preserve">   / \</w:t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t xml:space="preserve">  D   E          B 结点：data | lchild → D  | rchild → E</w:t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t xml:space="preserve">                 D、E、C：孩子指针为空</w:t>
      </w:r>
    </w:p>
    <w:p w14:paraId="6EBE200B">
      <w:pPr>
        <w:spacing w:after="20"/>
      </w:pPr>
      <w:r>
        <w:rPr>
          <w:rFonts w:ascii="Times New Roman" w:hAnsi="Times New Roman" w:eastAsia="宋体"/>
          <w:b w:val="0"/>
          <w:sz w:val="19"/>
        </w:rPr>
        <w:t>空指针一共有 n + 1 个（n 个结点共 2n 个指针域，n−1 个被占用指向孩子，剩下 n+1 个空着）——这个数在后面线索二叉树还要用到。</w:t>
      </w:r>
    </w:p>
    <w:p w14:paraId="2E118681">
      <w:pPr>
        <w:spacing w:before="140" w:after="40"/>
      </w:pPr>
      <w:r>
        <w:rPr>
          <w:rFonts w:ascii="Arial" w:hAnsi="Arial" w:eastAsia="黑体"/>
          <w:b/>
          <w:sz w:val="25"/>
        </w:rPr>
        <w:t>5. 遍历：二叉树的重头</w:t>
      </w:r>
    </w:p>
    <w:p w14:paraId="6305AE8B">
      <w:pPr>
        <w:spacing w:after="20"/>
      </w:pPr>
      <w:r>
        <w:rPr>
          <w:rFonts w:ascii="Times New Roman" w:hAnsi="Times New Roman" w:eastAsia="宋体"/>
          <w:b w:val="0"/>
          <w:sz w:val="19"/>
        </w:rPr>
        <w:t>遍历 = 按某种顺序访问树中每个结点一次且仅一次。递归定义下只有三个基本顺序，区别只在"根"放在哪：</w:t>
      </w:r>
    </w:p>
    <w:p w14:paraId="75AB02F2">
      <w:pPr>
        <w:spacing w:after="20"/>
      </w:pPr>
      <w:r>
        <w:rPr>
          <w:rFonts w:ascii="Times New Roman" w:hAnsi="Times New Roman" w:eastAsia="宋体"/>
          <w:b w:val="0"/>
          <w:sz w:val="19"/>
        </w:rPr>
        <w:t>- 先序：先访问根，再左子树，再右子树</w:t>
      </w:r>
    </w:p>
    <w:p w14:paraId="6288DDB6">
      <w:pPr>
        <w:spacing w:after="20"/>
      </w:pPr>
      <w:r>
        <w:rPr>
          <w:rFonts w:ascii="Times New Roman" w:hAnsi="Times New Roman" w:eastAsia="宋体"/>
          <w:b w:val="0"/>
          <w:sz w:val="19"/>
        </w:rPr>
        <w:t>- 中序：先左子树，再根，再右子树</w:t>
      </w:r>
    </w:p>
    <w:p w14:paraId="14A4059C">
      <w:pPr>
        <w:spacing w:after="20"/>
      </w:pPr>
      <w:r>
        <w:rPr>
          <w:rFonts w:ascii="Times New Roman" w:hAnsi="Times New Roman" w:eastAsia="宋体"/>
          <w:b w:val="0"/>
          <w:sz w:val="19"/>
        </w:rPr>
        <w:t>- 后序：先左子树，再右子树，最后根</w:t>
      </w:r>
    </w:p>
    <w:p w14:paraId="3A5B4901">
      <w:pPr>
        <w:spacing w:after="20"/>
      </w:pPr>
      <w:r>
        <w:rPr>
          <w:rFonts w:ascii="Times New Roman" w:hAnsi="Times New Roman" w:eastAsia="宋体"/>
          <w:b w:val="0"/>
          <w:sz w:val="19"/>
        </w:rPr>
        <w:t>注意"根的位置"只对当前子树而言，进了子树还要递归地套同一规则。</w:t>
      </w:r>
    </w:p>
    <w:p w14:paraId="2EDD9084">
      <w:pPr>
        <w:spacing w:after="20"/>
      </w:pPr>
      <w:r>
        <w:rPr>
          <w:rFonts w:ascii="Times New Roman" w:hAnsi="Times New Roman" w:eastAsia="宋体"/>
          <w:b w:val="0"/>
          <w:sz w:val="19"/>
        </w:rPr>
        <w:t>拿一棵具体的树走一遍（A 是根，B 是左孩子、C 是右孩子，B 下有 D、E）：</w:t>
      </w:r>
    </w:p>
    <w:p w14:paraId="367C2F29">
      <w:pPr>
        <w:shd w:val="clear" w:fill="F5F5F5"/>
        <w:spacing w:before="20" w:after="60"/>
        <w:ind w:left="142"/>
      </w:pPr>
      <w:r>
        <w:rPr>
          <w:rFonts w:ascii="Consolas" w:hAnsi="Consolas" w:eastAsia="宋体"/>
          <w:b w:val="0"/>
          <w:sz w:val="16"/>
        </w:rPr>
        <w:t xml:space="preserve">        A</w:t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t xml:space="preserve">       / \</w:t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t xml:space="preserve">      B   C</w:t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t xml:space="preserve">     / \</w:t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t xml:space="preserve">    D   E</w:t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t>先序（根左右）：A  → (B D E) → (C)      结果：A B D E C</w:t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t>中序（左根右）：(D B E) → A → (C)      结果：D B E A C</w:t>
      </w:r>
      <w:r>
        <w:rPr>
          <w:rFonts w:ascii="Consolas" w:hAnsi="Consolas" w:eastAsia="宋体"/>
          <w:b w:val="0"/>
          <w:sz w:val="16"/>
        </w:rPr>
        <w:br w:type="textWrapping"/>
      </w:r>
      <w:r>
        <w:rPr>
          <w:rFonts w:ascii="Consolas" w:hAnsi="Consolas" w:eastAsia="宋体"/>
          <w:b w:val="0"/>
          <w:sz w:val="16"/>
        </w:rPr>
        <w:t>后序（左右根）：(D E B) → (C) → A      结果：D E B C A</w:t>
      </w:r>
    </w:p>
    <w:p w14:paraId="67B96374">
      <w:pPr>
        <w:spacing w:after="20"/>
      </w:pPr>
      <w:r>
        <w:rPr>
          <w:rFonts w:ascii="Times New Roman" w:hAnsi="Times New Roman" w:eastAsia="宋体"/>
          <w:b w:val="0"/>
          <w:sz w:val="19"/>
        </w:rPr>
        <w:t>做题方法：先序的第一个永远是根，中序里根的左边全是左子树、右边全是右子树，后序的最后一个永远是根。</w:t>
      </w:r>
    </w:p>
    <w:p w14:paraId="1DE1D952">
      <w:pPr>
        <w:spacing w:after="20"/>
      </w:pPr>
      <w:r>
        <w:rPr>
          <w:rFonts w:ascii="Times New Roman" w:hAnsi="Times New Roman" w:eastAsia="宋体"/>
          <w:b w:val="0"/>
          <w:sz w:val="19"/>
        </w:rPr>
        <w:t>给遍历序列还原树的题，记住结论：先序 + 中序、后序 + 中序都能唯一确定一棵树，但先序 + 后序不能（缺了中序没法区分"只有左子树"和"只有右子树"）。还原方法：先序序列第一个当根，拿它去中序里劈成左右两半，左右两半分别递归还原。</w:t>
      </w:r>
    </w:p>
    <w:p w14:paraId="78B76719">
      <w:pPr>
        <w:spacing w:after="20"/>
      </w:pPr>
      <w:r>
        <w:rPr>
          <w:rFonts w:ascii="Times New Roman" w:hAnsi="Times New Roman" w:eastAsia="宋体"/>
          <w:b w:val="0"/>
          <w:sz w:val="19"/>
        </w:rPr>
        <w:t>非递归遍历：递归版本靠系统栈记住"从哪来、回哪去"。改非递归就是自己开栈模拟。以中序为例：从根出发一路向左，沿途结点压栈；左走不通了弹栈顶访问，然后转到右子树重复。过程完全对应递归的执行顺序。</w:t>
      </w:r>
    </w:p>
    <w:p w14:paraId="2F861FC7">
      <w:pPr>
        <w:spacing w:after="20"/>
      </w:pPr>
      <w:r>
        <w:rPr>
          <w:rFonts w:ascii="Times New Roman" w:hAnsi="Times New Roman" w:eastAsia="宋体"/>
          <w:b w:val="0"/>
          <w:sz w:val="19"/>
        </w:rPr>
        <w:t>层次遍历：按层从上到下、同层从左到右。用队列：根入队，反复取队头访问，把它的左、右孩子依次入队。</w:t>
      </w:r>
    </w:p>
    <w:p w14:paraId="50496968">
      <w:pPr>
        <w:spacing w:before="140" w:after="40"/>
      </w:pPr>
      <w:r>
        <w:rPr>
          <w:rFonts w:ascii="Arial" w:hAnsi="Arial" w:eastAsia="黑体"/>
          <w:b/>
          <w:sz w:val="25"/>
        </w:rPr>
        <w:t>6. 线索二叉树</w:t>
      </w:r>
    </w:p>
    <w:p w14:paraId="0DBA9B23">
      <w:pPr>
        <w:spacing w:after="20"/>
      </w:pPr>
      <w:r>
        <w:rPr>
          <w:rFonts w:ascii="Times New Roman" w:hAnsi="Times New Roman" w:eastAsia="宋体"/>
          <w:b w:val="0"/>
          <w:sz w:val="19"/>
        </w:rPr>
        <w:t>线索二叉树解决一个很实际的问题：二叉链表里 n+1 个空指针闲着，而中序遍历想找某个结点的"前一个、后一个"却不得不重新遍历整棵树。把这些空指针利用起来：空的左指针指向中序意义下的前驱，空的右指针指向中序意义下的后继，就叫线索。结点要加两个标志位区分"指针到底指孩子还是指线索"。</w:t>
      </w:r>
    </w:p>
    <w:p w14:paraId="36B4DA06">
      <w:pPr>
        <w:spacing w:after="20"/>
      </w:pPr>
      <w:r>
        <w:rPr>
          <w:rFonts w:ascii="Times New Roman" w:hAnsi="Times New Roman" w:eastAsia="宋体"/>
          <w:b w:val="0"/>
          <w:sz w:val="19"/>
        </w:rPr>
        <w:t>线索化之后遍历不再需要栈和递归：从头结点出发走到最左结点（中序第一个），之后顺着右指针走；走到一个右指针是孩子的结点，就先转到右孩子再一路向左到底。整条路像铺好的轨道，一节一节走完全程。</w:t>
      </w:r>
    </w:p>
    <w:p w14:paraId="47AD6D11">
      <w:pPr>
        <w:spacing w:after="20"/>
      </w:pPr>
      <w:r>
        <w:rPr>
          <w:rFonts w:ascii="Times New Roman" w:hAnsi="Times New Roman" w:eastAsia="宋体"/>
          <w:b w:val="0"/>
          <w:sz w:val="19"/>
        </w:rPr>
        <w:t>线索化本身是一趟中序遍历：遍历时始终保留上一个访问过的结点 pre，当前结点左空就连向 pre，pre 右空就连向当前结点。</w:t>
      </w:r>
    </w:p>
    <w:p w14:paraId="0CD3CB6B">
      <w:pPr>
        <w:spacing w:before="140" w:after="40"/>
      </w:pPr>
      <w:r>
        <w:rPr>
          <w:rFonts w:ascii="Arial" w:hAnsi="Arial" w:eastAsia="黑体"/>
          <w:b/>
          <w:sz w:val="25"/>
        </w:rPr>
        <w:t>7. 二叉排序树、堆和哈夫曼树</w:t>
      </w:r>
    </w:p>
    <w:p w14:paraId="52382E04">
      <w:pPr>
        <w:spacing w:after="20"/>
      </w:pPr>
      <w:r>
        <w:rPr>
          <w:rFonts w:ascii="Times New Roman" w:hAnsi="Times New Roman" w:eastAsia="宋体"/>
          <w:b w:val="0"/>
          <w:sz w:val="19"/>
        </w:rPr>
        <w:t>二叉排序树：左子树上所有关键字小于根，右子树上所有关键字大于根，左右子树同样是二叉排序树。中序遍历一棵二叉排序树，得到的是递增序列——这是它的核心性质。查找按"小走左、大走右"一路下去，效率和树的形态有关：树越平衡越快（O(log n)），极端退化成一条链就是 O(n)。插入总在查找落空的叶子上挂，删除分叶子、单孩子、双孩子三种情况（双孩子找中序后继顶替）。</w:t>
      </w:r>
    </w:p>
    <w:p w14:paraId="3B88DC23">
      <w:pPr>
        <w:spacing w:after="20"/>
      </w:pPr>
      <w:r>
        <w:rPr>
          <w:rFonts w:ascii="Times New Roman" w:hAnsi="Times New Roman" w:eastAsia="宋体"/>
          <w:b w:val="0"/>
          <w:sz w:val="19"/>
        </w:rPr>
        <w:t>堆：满足"双亲不大于孩子"（小顶堆）的完全二叉树。因为是完全二叉树，用数组存，结点 i 的孩子是 2i 和 2i+1。堆只保证顶点最小，不保证左右两边谁大谁小，所以它不是有序结构，只是"永远拿得到最小值"的结构。三个基本操作：下沉（SiftDown，结点比孩子大就和小孩子换，一路沉下去）、上浮（Insert 时新元素放末尾，比父小就换上去）、建堆（从最后一个非叶结点开始从后往前逐个下沉，O(n)）。堆是优先队列的实现方式，也是 Prim、Dijkstra、哈夫曼算法里"反复取最小"的加速器。</w:t>
      </w:r>
    </w:p>
    <w:p w14:paraId="5A64C3AB">
      <w:pPr>
        <w:spacing w:after="20"/>
      </w:pPr>
      <w:r>
        <w:rPr>
          <w:rFonts w:ascii="Times New Roman" w:hAnsi="Times New Roman" w:eastAsia="宋体"/>
          <w:b w:val="0"/>
          <w:sz w:val="19"/>
        </w:rPr>
        <w:t>哈夫曼树：给叶子赋权（比如字符出现的频率），哈夫曼树是所有二叉树里"每个叶子的权 × 它到根的路径长度，全部加起来最小"的那棵。构造方法：每次挑权值最小的两棵树合并成一棵（权值相加），重复 n−1 次。应用是编码：从根走到叶子，左记 0 右记 1，高频字符自然得到短编码；且所有编码互不为前缀（没有一个编码是另一个的开头），解码时不会出现歧义。这两个性质（带权路径长度最小、前缀无歧义）是哈夫曼编码的全部意义。</w:t>
      </w:r>
    </w:p>
    <w:p w14:paraId="1A894A8E">
      <w:pPr>
        <w:spacing w:before="140" w:after="40"/>
      </w:pPr>
      <w:r>
        <w:rPr>
          <w:rFonts w:ascii="Arial" w:hAnsi="Arial" w:eastAsia="黑体"/>
          <w:b/>
          <w:sz w:val="25"/>
        </w:rPr>
        <w:t>8. 树、森林和二叉树的转换</w:t>
      </w:r>
    </w:p>
    <w:p w14:paraId="402E5A8F">
      <w:pPr>
        <w:spacing w:after="20"/>
      </w:pPr>
      <w:r>
        <w:rPr>
          <w:rFonts w:ascii="Times New Roman" w:hAnsi="Times New Roman" w:eastAsia="宋体"/>
          <w:b w:val="0"/>
          <w:sz w:val="19"/>
        </w:rPr>
        <w:t>普通树的结点孩子数不限、不区分左右，不好统一处理。转换诀窍叫"孩子兄弟表示法"：把每个结点的第一个孩子当作左孩子，把其余的兄弟依次串成右链。一棵树这样转换后唯一对应一棵二叉树，且根结点没有右子树；森林（多棵树）把各根的兄弟关系也用右链串起来，就成了一棵根有右子树的二叉树。反向转换同理。所以考试里树的存储和遍历问题，一律可以转成二叉树解决。</w:t>
      </w:r>
    </w:p>
    <w:p w14:paraId="2B7FD9F5">
      <w:pPr>
        <w:spacing w:before="140" w:after="40"/>
      </w:pPr>
      <w:r>
        <w:rPr>
          <w:rFonts w:ascii="Arial" w:hAnsi="Arial" w:eastAsia="黑体"/>
          <w:b/>
          <w:sz w:val="30"/>
        </w:rPr>
        <w:t>七、图</w:t>
      </w:r>
    </w:p>
    <w:p w14:paraId="70B81BC7">
      <w:pPr>
        <w:spacing w:before="140" w:after="40"/>
      </w:pPr>
      <w:r>
        <w:rPr>
          <w:rFonts w:ascii="Arial" w:hAnsi="Arial" w:eastAsia="黑体"/>
          <w:b/>
          <w:sz w:val="25"/>
        </w:rPr>
        <w:t>1. 图的基本概念</w:t>
      </w:r>
    </w:p>
    <w:p w14:paraId="4E7C58B9">
      <w:pPr>
        <w:spacing w:after="20"/>
      </w:pPr>
      <w:r>
        <w:rPr>
          <w:rFonts w:ascii="Times New Roman" w:hAnsi="Times New Roman" w:eastAsia="宋体"/>
          <w:b w:val="0"/>
          <w:sz w:val="19"/>
        </w:rPr>
        <w:t>图表示多对多的关系：任意两个顶点之间都可能有边相连。例子：地图（城市是顶点、公路是边）、社交关系（人是顶点、好友关系是边）、课程先修关系（课程是顶点，"C1 是 C2 的先修"是一条从 C1 指向 C2 的边）。</w:t>
      </w:r>
    </w:p>
    <w:p w14:paraId="1DE42F66">
      <w:pPr>
        <w:spacing w:after="20"/>
      </w:pPr>
      <w:r>
        <w:rPr>
          <w:rFonts w:ascii="Times New Roman" w:hAnsi="Times New Roman" w:eastAsia="宋体"/>
          <w:b w:val="0"/>
          <w:sz w:val="19"/>
        </w:rPr>
        <w:t>术语一组一组记：</w:t>
      </w:r>
    </w:p>
    <w:p w14:paraId="6D9E28E8">
      <w:pPr>
        <w:spacing w:after="20"/>
      </w:pPr>
      <w:r>
        <w:rPr>
          <w:rFonts w:ascii="Times New Roman" w:hAnsi="Times New Roman" w:eastAsia="宋体"/>
          <w:b w:val="0"/>
          <w:sz w:val="19"/>
        </w:rPr>
        <w:t>- 有向图与无向图：边有没有方向。好友关系是无向的（你加我等于我加你），先修关系是有向的</w:t>
      </w:r>
    </w:p>
    <w:p w14:paraId="3C5179B8">
      <w:pPr>
        <w:spacing w:after="20"/>
      </w:pPr>
      <w:r>
        <w:rPr>
          <w:rFonts w:ascii="Times New Roman" w:hAnsi="Times New Roman" w:eastAsia="宋体"/>
          <w:b w:val="0"/>
          <w:sz w:val="19"/>
        </w:rPr>
        <w:t>- 度：无向图中和顶点相连的边数。有向图分入度（指进来的边数）和出度（指出去的边数），握手定理：所有顶点的度之和 = 边数的 2 倍（无向图）/ 所有顶点入度之和 = 出度之和 = 边数（有向图）</w:t>
      </w:r>
    </w:p>
    <w:p w14:paraId="65F32087">
      <w:pPr>
        <w:spacing w:after="20"/>
      </w:pPr>
      <w:r>
        <w:rPr>
          <w:rFonts w:ascii="Times New Roman" w:hAnsi="Times New Roman" w:eastAsia="宋体"/>
          <w:b w:val="0"/>
          <w:sz w:val="19"/>
        </w:rPr>
        <w:t>- 路径：从一个顶点沿边走到另一个顶点经过的顶点序列。起点终点相同的是回路（环）</w:t>
      </w:r>
    </w:p>
    <w:p w14:paraId="306715AD">
      <w:pPr>
        <w:spacing w:after="20"/>
      </w:pPr>
      <w:r>
        <w:rPr>
          <w:rFonts w:ascii="Times New Roman" w:hAnsi="Times New Roman" w:eastAsia="宋体"/>
          <w:b w:val="0"/>
          <w:sz w:val="19"/>
        </w:rPr>
        <w:t>- 连通：无向图中任意两点都有路径相通，叫连通图。有向图要求严格些：任意两点互相都到得了，叫强连通</w:t>
      </w:r>
    </w:p>
    <w:p w14:paraId="1FA60541">
      <w:pPr>
        <w:spacing w:after="20"/>
      </w:pPr>
      <w:r>
        <w:rPr>
          <w:rFonts w:ascii="Times New Roman" w:hAnsi="Times New Roman" w:eastAsia="宋体"/>
          <w:b w:val="0"/>
          <w:sz w:val="19"/>
        </w:rPr>
        <w:t>- 权与网：边上带数值（距离、费用、时间）的图叫网</w:t>
      </w:r>
    </w:p>
    <w:p w14:paraId="7211FC12">
      <w:pPr>
        <w:spacing w:before="140" w:after="40"/>
      </w:pPr>
      <w:r>
        <w:rPr>
          <w:rFonts w:ascii="Arial" w:hAnsi="Arial" w:eastAsia="黑体"/>
          <w:b/>
          <w:sz w:val="25"/>
        </w:rPr>
        <w:t>2. 图的两种存储结构</w:t>
      </w:r>
    </w:p>
    <w:p w14:paraId="09FC7941">
      <w:pPr>
        <w:spacing w:after="20"/>
      </w:pPr>
      <w:r>
        <w:rPr>
          <w:rFonts w:ascii="Times New Roman" w:hAnsi="Times New Roman" w:eastAsia="宋体"/>
          <w:b w:val="0"/>
          <w:sz w:val="19"/>
        </w:rPr>
        <w:t>邻接矩阵：n 个顶点就开 n×n 的二维数组，A[i][j] = 1（或权值）表示 i 到 j 有边，0（或 ∞）表示没有。无向图的邻接矩阵关于主对角线对称。优点是直观、查两点间有没有边一步完成；缺点是不管图里有没有边都占 n² 个单元，边少时大量浪费。适合稠密图。</w:t>
      </w:r>
    </w:p>
    <w:p w14:paraId="23A16BDD">
      <w:pPr>
        <w:spacing w:after="20"/>
      </w:pPr>
      <w:r>
        <w:rPr>
          <w:rFonts w:ascii="Times New Roman" w:hAnsi="Times New Roman" w:eastAsia="宋体"/>
          <w:b w:val="0"/>
          <w:sz w:val="19"/>
        </w:rPr>
        <w:t>邻接表：每个顶点挂一条链表，链表里只存和它有边相连的那些顶点。空间只和边数成正比，适合稀疏图；代价是查"两点间有没有边"要沿链表找一遍。有向图还可以另建逆邻接表（按入边挂链）方便求入度。</w:t>
      </w:r>
    </w:p>
    <w:p w14:paraId="3F5AE890">
      <w:pPr>
        <w:spacing w:after="20"/>
      </w:pPr>
      <w:r>
        <w:rPr>
          <w:rFonts w:ascii="Times New Roman" w:hAnsi="Times New Roman" w:eastAsia="宋体"/>
          <w:b w:val="0"/>
          <w:sz w:val="19"/>
        </w:rPr>
        <w:t>同一个图，两种存储下的遍历代码长得一样（都是"对每个邻接点"循环），区别只在取邻接点的方式：邻接矩阵扫一整行，邻接表沿链表走。</w:t>
      </w:r>
    </w:p>
    <w:p w14:paraId="7EB6EB50">
      <w:pPr>
        <w:spacing w:before="140" w:after="40"/>
      </w:pPr>
      <w:r>
        <w:rPr>
          <w:rFonts w:ascii="Arial" w:hAnsi="Arial" w:eastAsia="黑体"/>
          <w:b/>
          <w:sz w:val="25"/>
        </w:rPr>
        <w:t>3. 图的遍历</w:t>
      </w:r>
    </w:p>
    <w:p w14:paraId="3F3EE4F7">
      <w:pPr>
        <w:spacing w:after="20"/>
      </w:pPr>
      <w:r>
        <w:rPr>
          <w:rFonts w:ascii="Times New Roman" w:hAnsi="Times New Roman" w:eastAsia="宋体"/>
          <w:b w:val="0"/>
          <w:sz w:val="19"/>
        </w:rPr>
        <w:t>图没有天然的"第一个"结点，而且可能有环，所以遍历时必须给访问过的顶点打标记，否则会原地转圈。</w:t>
      </w:r>
    </w:p>
    <w:p w14:paraId="2C7002E1">
      <w:pPr>
        <w:spacing w:after="20"/>
      </w:pPr>
      <w:r>
        <w:rPr>
          <w:rFonts w:ascii="Times New Roman" w:hAnsi="Times New Roman" w:eastAsia="宋体"/>
          <w:b w:val="0"/>
          <w:sz w:val="19"/>
        </w:rPr>
        <w:t>深度优先搜索（DFS）：从起点出发，访问后挑一个没访问过的邻接点继续深入，走不动了就退回来换下一个邻接点。和二叉树先序遍历一个思路，靠递归（系统栈）实现。得到的顶点序列叫 DFS 序列。</w:t>
      </w:r>
    </w:p>
    <w:p w14:paraId="2F24AFB0">
      <w:pPr>
        <w:spacing w:after="20"/>
      </w:pPr>
      <w:r>
        <w:rPr>
          <w:rFonts w:ascii="Times New Roman" w:hAnsi="Times New Roman" w:eastAsia="宋体"/>
          <w:b w:val="0"/>
          <w:sz w:val="19"/>
        </w:rPr>
        <w:t>广度优先搜索（BFS）：用队列。起点入队，反复做：队头出队并访问，把它的所有未访问邻接点入队。效果是顶点按离起点的远近一圈圈扩散开来。无权图里 BFS 第一次到达某个顶点的路径就是最短路径。</w:t>
      </w:r>
    </w:p>
    <w:p w14:paraId="6F0758E6">
      <w:pPr>
        <w:spacing w:after="20"/>
      </w:pPr>
      <w:r>
        <w:rPr>
          <w:rFonts w:ascii="Times New Roman" w:hAnsi="Times New Roman" w:eastAsia="宋体"/>
          <w:b w:val="0"/>
          <w:sz w:val="19"/>
        </w:rPr>
        <w:t>对一个非连通图，外层套一个循环：每个没访问过的顶点都当一次起点做 DFS/BFS，循环次数 = 连通分量个数。</w:t>
      </w:r>
    </w:p>
    <w:p w14:paraId="38BC4B27">
      <w:pPr>
        <w:spacing w:before="140" w:after="40"/>
      </w:pPr>
      <w:r>
        <w:rPr>
          <w:rFonts w:ascii="Arial" w:hAnsi="Arial" w:eastAsia="黑体"/>
          <w:b/>
          <w:sz w:val="25"/>
        </w:rPr>
        <w:t>4. 图的几个经典问题</w:t>
      </w:r>
    </w:p>
    <w:p w14:paraId="41448A9F">
      <w:pPr>
        <w:spacing w:after="20"/>
      </w:pPr>
      <w:r>
        <w:rPr>
          <w:rFonts w:ascii="Times New Roman" w:hAnsi="Times New Roman" w:eastAsia="宋体"/>
          <w:b w:val="0"/>
          <w:sz w:val="19"/>
        </w:rPr>
        <w:t>最小生成树：一个连通网，选 n−1 条边把 n 个顶点全部连起来，且总权值最小，结果是一棵树。两个算法：Prim 从任意顶点出发逐点"长大"，每轮收进离当前树最近的顶点，适合稠密图；Kruskal 把边按权排序从小到大挑，不成环就收，用并查集判环，适合稀疏图。</w:t>
      </w:r>
    </w:p>
    <w:p w14:paraId="333762A9">
      <w:pPr>
        <w:spacing w:after="20"/>
      </w:pPr>
      <w:r>
        <w:rPr>
          <w:rFonts w:ascii="Times New Roman" w:hAnsi="Times New Roman" w:eastAsia="宋体"/>
          <w:b w:val="0"/>
          <w:sz w:val="19"/>
        </w:rPr>
        <w:t>最短路径：单源（一个点到所有点）用 Dijkstra，要求权非负；所有点对之间用 Floyd，三重循环逐个点放宽中转，允许负权但不允许负环。</w:t>
      </w:r>
    </w:p>
    <w:p w14:paraId="723B2DBF">
      <w:pPr>
        <w:spacing w:after="20"/>
      </w:pPr>
      <w:r>
        <w:rPr>
          <w:rFonts w:ascii="Times New Roman" w:hAnsi="Times New Roman" w:eastAsia="宋体"/>
          <w:b w:val="0"/>
          <w:sz w:val="19"/>
        </w:rPr>
        <w:t>拓扑排序：给有先后依赖的任务排一个可行的执行顺序（先修课排课表）。前提是有向无环图。方法：反复输出入度为 0 的顶点并删掉它的出边。输出过程中若还有顶点出不来，说明有环。拓扑排序还能顺手求关键路径：每个事件有最早/最晚发生时间，两者相等的活动组成关键路径——关键路径的长度就是整个工程的最短工期，上面的活动一个都不能拖。</w:t>
      </w:r>
    </w:p>
    <w:p w14:paraId="4B7FAFA7">
      <w:pPr>
        <w:spacing w:after="20"/>
      </w:pPr>
      <w:r>
        <w:rPr>
          <w:rFonts w:ascii="Times New Roman" w:hAnsi="Times New Roman" w:eastAsia="宋体"/>
          <w:b w:val="0"/>
          <w:sz w:val="19"/>
        </w:rPr>
        <w:t>强连通分量：有向图里互相可达的最大子图。求法两遍 DFS：原图上按完成时间入栈，再在逆图上按出栈顺序各做一遍 DFS，每趟扫到的集合就是一个强连通分量。</w:t>
      </w:r>
    </w:p>
    <w:p w14:paraId="42B1599B">
      <w:pPr>
        <w:spacing w:after="0"/>
      </w:pPr>
      <w:bookmarkStart w:id="0" w:name="_GoBack"/>
      <w:bookmarkEnd w:id="0"/>
    </w:p>
    <w:sectPr>
      <w:pgSz w:w="12240" w:h="15840"/>
      <w:pgMar w:top="794" w:right="850" w:bottom="794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66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8244</Words>
  <Characters>8718</Characters>
  <Lines>0</Lines>
  <Paragraphs>0</Paragraphs>
  <TotalTime>0</TotalTime>
  <ScaleCrop>false</ScaleCrop>
  <LinksUpToDate>false</LinksUpToDate>
  <CharactersWithSpaces>9443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梓睿-何</cp:lastModifiedBy>
  <dcterms:modified xsi:type="dcterms:W3CDTF">2026-10-20T05:00:10Z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eyJoZGlkIjoiZDgxYjVjMjZjMDUzMTlhZDhlZjBiYWJhMzkxYzA1MGQiLCJ1c2VySWQiOiIxNzA5OTMwNDQwIn0=</vt:lpwstr>
  </property>
  <property fmtid="{D5CDD505-2E9C-101B-9397-08002B2CF9AE}" pid="3" name="KSOProductBuildVer">
    <vt:lpwstr>2052-12.1.0.29161</vt:lpwstr>
  </property>
  <property fmtid="{D5CDD505-2E9C-101B-9397-08002B2CF9AE}" pid="4" name="ICV">
    <vt:lpwstr>667A6083AA7B4198B1D9CC0B2CAF48E1_12</vt:lpwstr>
  </property>
</Properties>
</file>